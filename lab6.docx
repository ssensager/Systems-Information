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3176A" w14:textId="77777777" w:rsidR="006B5B03" w:rsidRDefault="00000000">
      <w:pPr>
        <w:pStyle w:val="afffb"/>
        <w:numPr>
          <w:ilvl w:val="0"/>
          <w:numId w:val="11"/>
        </w:numPr>
        <w:tabs>
          <w:tab w:val="left" w:pos="980"/>
        </w:tabs>
        <w:autoSpaceDE w:val="0"/>
        <w:autoSpaceDN w:val="0"/>
        <w:adjustRightInd w:val="0"/>
        <w:spacing w:line="360" w:lineRule="auto"/>
        <w:ind w:left="0" w:firstLine="700"/>
        <w:jc w:val="both"/>
        <w:rPr>
          <w:sz w:val="28"/>
          <w:szCs w:val="28"/>
        </w:rPr>
      </w:pPr>
      <w:r>
        <w:rPr>
          <w:sz w:val="28"/>
          <w:szCs w:val="28"/>
        </w:rPr>
        <w:t>Схема данных</w:t>
      </w:r>
    </w:p>
    <w:p w14:paraId="35F7C287" w14:textId="262DBD50" w:rsidR="006B5B03" w:rsidRDefault="00B75840">
      <w:pPr>
        <w:spacing w:before="480"/>
        <w:jc w:val="center"/>
        <w:rPr>
          <w:sz w:val="28"/>
          <w:szCs w:val="28"/>
        </w:rPr>
      </w:pPr>
      <w:r w:rsidRPr="00B75840">
        <w:rPr>
          <w:noProof/>
          <w:sz w:val="28"/>
          <w:szCs w:val="28"/>
        </w:rPr>
        <w:drawing>
          <wp:inline distT="0" distB="0" distL="0" distR="0" wp14:anchorId="43C47D34" wp14:editId="6404173E">
            <wp:extent cx="5724525" cy="5248275"/>
            <wp:effectExtent l="0" t="0" r="9525" b="9525"/>
            <wp:docPr id="1882578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78229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7840" w14:textId="77777777" w:rsidR="006B5B03" w:rsidRDefault="00000000">
      <w:pPr>
        <w:spacing w:before="160"/>
        <w:jc w:val="center"/>
        <w:rPr>
          <w:sz w:val="28"/>
          <w:szCs w:val="28"/>
        </w:rPr>
      </w:pPr>
      <w:r w:rsidRPr="00AA0FD9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Pr="00AA0FD9">
        <w:rPr>
          <w:rFonts w:ascii="Times New Roman" w:eastAsia="Helvetica Neue" w:hAnsi="Times New Roman" w:cs="Times New Roman"/>
          <w:color w:val="0F1115"/>
          <w:kern w:val="0"/>
          <w:sz w:val="28"/>
          <w:szCs w:val="28"/>
          <w:shd w:val="clear" w:color="auto" w:fill="FFFFFF"/>
          <w:lang w:val="en-US" w:eastAsia="zh-CN" w:bidi="ar"/>
        </w:rPr>
        <w:t>—</w:t>
      </w:r>
      <w:r>
        <w:rPr>
          <w:rFonts w:ascii="Times New Roman Regular" w:eastAsia="Helvetica Neue" w:hAnsi="Times New Roman Regular" w:cs="Times New Roman Regular"/>
          <w:color w:val="0F1115"/>
          <w:kern w:val="0"/>
          <w:sz w:val="28"/>
          <w:szCs w:val="28"/>
          <w:shd w:val="clear" w:color="auto" w:fill="FFFFFF"/>
          <w:lang w:val="en-US" w:eastAsia="zh-CN" w:bidi="ar"/>
        </w:rPr>
        <w:t xml:space="preserve"> </w:t>
      </w:r>
      <w:r>
        <w:rPr>
          <w:rFonts w:ascii="Times New Roman Regular" w:eastAsia="Helvetica Neue" w:hAnsi="Times New Roman Regular" w:cs="Times New Roman Regular"/>
          <w:color w:val="0F1115"/>
          <w:kern w:val="0"/>
          <w:sz w:val="28"/>
          <w:szCs w:val="28"/>
          <w:shd w:val="clear" w:color="auto" w:fill="FFFFFF"/>
          <w:lang w:eastAsia="zh-CN" w:bidi="ar"/>
        </w:rPr>
        <w:t>Схема данных</w:t>
      </w:r>
    </w:p>
    <w:p w14:paraId="63882CD4" w14:textId="77777777" w:rsidR="006B5B03" w:rsidRDefault="0000000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2CAB56" w14:textId="77777777" w:rsidR="006B5B03" w:rsidRDefault="00000000">
      <w:pPr>
        <w:pStyle w:val="afffb"/>
        <w:numPr>
          <w:ilvl w:val="0"/>
          <w:numId w:val="11"/>
        </w:numPr>
        <w:tabs>
          <w:tab w:val="left" w:pos="980"/>
        </w:tabs>
        <w:autoSpaceDE w:val="0"/>
        <w:autoSpaceDN w:val="0"/>
        <w:adjustRightInd w:val="0"/>
        <w:spacing w:line="360" w:lineRule="auto"/>
        <w:ind w:left="0" w:firstLine="70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Схема программы</w:t>
      </w:r>
    </w:p>
    <w:p w14:paraId="1EB5F8C8" w14:textId="0B0F52F4" w:rsidR="006B5B03" w:rsidRDefault="00B75840">
      <w:pPr>
        <w:spacing w:before="160" w:line="260" w:lineRule="auto"/>
        <w:jc w:val="center"/>
        <w:rPr>
          <w:sz w:val="28"/>
          <w:szCs w:val="28"/>
          <w:lang w:val="en-US"/>
        </w:rPr>
      </w:pPr>
      <w:r w:rsidRPr="00B75840">
        <w:rPr>
          <w:noProof/>
          <w:sz w:val="28"/>
          <w:szCs w:val="28"/>
          <w:lang w:val="en-US"/>
        </w:rPr>
        <w:drawing>
          <wp:inline distT="0" distB="0" distL="0" distR="0" wp14:anchorId="65EE1349" wp14:editId="6055B2B4">
            <wp:extent cx="2656237" cy="7934325"/>
            <wp:effectExtent l="0" t="0" r="0" b="0"/>
            <wp:docPr id="2139493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93039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620" cy="79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D1EB" w14:textId="77777777" w:rsidR="006B5B03" w:rsidRDefault="00000000">
      <w:pPr>
        <w:spacing w:before="160"/>
        <w:jc w:val="center"/>
        <w:rPr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 xml:space="preserve">Рисунок 2 </w:t>
      </w:r>
      <w:r>
        <w:rPr>
          <w:rFonts w:ascii="Times New Roman Regular" w:eastAsia="Helvetica Neue" w:hAnsi="Times New Roman Regular" w:cs="Times New Roman Regular"/>
          <w:color w:val="0F1115"/>
          <w:kern w:val="0"/>
          <w:sz w:val="28"/>
          <w:szCs w:val="28"/>
          <w:shd w:val="clear" w:color="auto" w:fill="FFFFFF"/>
          <w:lang w:val="en-US" w:eastAsia="zh-CN" w:bidi="ar"/>
        </w:rPr>
        <w:t xml:space="preserve">— </w:t>
      </w:r>
      <w:r>
        <w:rPr>
          <w:rFonts w:ascii="Times New Roman Regular" w:eastAsia="Helvetica Neue" w:hAnsi="Times New Roman Regular" w:cs="Times New Roman Regular"/>
          <w:color w:val="0F1115"/>
          <w:kern w:val="0"/>
          <w:sz w:val="28"/>
          <w:szCs w:val="28"/>
          <w:shd w:val="clear" w:color="auto" w:fill="FFFFFF"/>
          <w:lang w:eastAsia="zh-CN" w:bidi="ar"/>
        </w:rPr>
        <w:t>Схема программы</w:t>
      </w:r>
      <w:r>
        <w:rPr>
          <w:sz w:val="28"/>
          <w:szCs w:val="28"/>
        </w:rPr>
        <w:br w:type="page"/>
      </w:r>
    </w:p>
    <w:p w14:paraId="4E23063A" w14:textId="77777777" w:rsidR="006B5B03" w:rsidRDefault="00000000">
      <w:pPr>
        <w:pStyle w:val="afffb"/>
        <w:numPr>
          <w:ilvl w:val="0"/>
          <w:numId w:val="11"/>
        </w:numPr>
        <w:tabs>
          <w:tab w:val="left" w:pos="980"/>
        </w:tabs>
        <w:autoSpaceDE w:val="0"/>
        <w:autoSpaceDN w:val="0"/>
        <w:adjustRightInd w:val="0"/>
        <w:spacing w:line="360" w:lineRule="auto"/>
        <w:ind w:left="0" w:firstLine="70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Схема работы системы</w:t>
      </w:r>
    </w:p>
    <w:p w14:paraId="30B2C174" w14:textId="4725619B" w:rsidR="006B5B03" w:rsidRDefault="00B75840" w:rsidP="00AA0FD9">
      <w:pPr>
        <w:jc w:val="center"/>
        <w:rPr>
          <w:sz w:val="28"/>
          <w:szCs w:val="28"/>
        </w:rPr>
      </w:pPr>
      <w:r w:rsidRPr="00B75840">
        <w:rPr>
          <w:noProof/>
          <w:sz w:val="28"/>
          <w:szCs w:val="28"/>
        </w:rPr>
        <w:drawing>
          <wp:inline distT="0" distB="0" distL="0" distR="0" wp14:anchorId="001E58F2" wp14:editId="1C15DCBF">
            <wp:extent cx="5940425" cy="6709410"/>
            <wp:effectExtent l="0" t="0" r="3175" b="0"/>
            <wp:docPr id="632021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21266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4593" w14:textId="77777777" w:rsidR="006B5B03" w:rsidRDefault="00000000">
      <w:pPr>
        <w:spacing w:before="160"/>
        <w:jc w:val="center"/>
        <w:rPr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 xml:space="preserve">Рисунок 3 </w:t>
      </w:r>
      <w:r>
        <w:rPr>
          <w:rFonts w:ascii="Times New Roman Regular" w:eastAsia="Helvetica Neue" w:hAnsi="Times New Roman Regular" w:cs="Times New Roman Regular"/>
          <w:color w:val="0F1115"/>
          <w:kern w:val="0"/>
          <w:sz w:val="28"/>
          <w:szCs w:val="28"/>
          <w:shd w:val="clear" w:color="auto" w:fill="FFFFFF"/>
          <w:lang w:val="en-US" w:eastAsia="zh-CN" w:bidi="ar"/>
        </w:rPr>
        <w:t xml:space="preserve">— </w:t>
      </w:r>
      <w:r>
        <w:rPr>
          <w:rFonts w:ascii="Times New Roman Regular" w:eastAsia="Helvetica Neue" w:hAnsi="Times New Roman Regular" w:cs="Times New Roman Regular"/>
          <w:color w:val="0F1115"/>
          <w:kern w:val="0"/>
          <w:sz w:val="28"/>
          <w:szCs w:val="28"/>
          <w:shd w:val="clear" w:color="auto" w:fill="FFFFFF"/>
          <w:lang w:eastAsia="zh-CN" w:bidi="ar"/>
        </w:rPr>
        <w:t>Схема работы системы</w:t>
      </w:r>
      <w:r>
        <w:rPr>
          <w:sz w:val="28"/>
          <w:szCs w:val="28"/>
        </w:rPr>
        <w:br w:type="page"/>
      </w:r>
    </w:p>
    <w:p w14:paraId="22DDE85A" w14:textId="77777777" w:rsidR="006B5B03" w:rsidRDefault="00000000">
      <w:pPr>
        <w:pStyle w:val="afffb"/>
        <w:numPr>
          <w:ilvl w:val="0"/>
          <w:numId w:val="11"/>
        </w:numPr>
        <w:tabs>
          <w:tab w:val="left" w:pos="980"/>
        </w:tabs>
        <w:autoSpaceDE w:val="0"/>
        <w:autoSpaceDN w:val="0"/>
        <w:adjustRightInd w:val="0"/>
        <w:spacing w:line="360" w:lineRule="auto"/>
        <w:ind w:left="0" w:firstLine="70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Схема взаимодействия программ</w:t>
      </w:r>
    </w:p>
    <w:p w14:paraId="36279744" w14:textId="24D3F3D8" w:rsidR="006B5B03" w:rsidRDefault="00B75840">
      <w:pPr>
        <w:jc w:val="center"/>
        <w:rPr>
          <w:sz w:val="28"/>
          <w:szCs w:val="28"/>
        </w:rPr>
      </w:pPr>
      <w:r w:rsidRPr="00B75840">
        <w:rPr>
          <w:noProof/>
          <w:sz w:val="28"/>
          <w:szCs w:val="28"/>
        </w:rPr>
        <w:drawing>
          <wp:inline distT="0" distB="0" distL="0" distR="0" wp14:anchorId="723E58CB" wp14:editId="40157F3B">
            <wp:extent cx="5940425" cy="3421380"/>
            <wp:effectExtent l="0" t="0" r="3175" b="7620"/>
            <wp:docPr id="1402668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68285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EBFD" w14:textId="77777777" w:rsidR="006B5B03" w:rsidRDefault="00000000">
      <w:pPr>
        <w:spacing w:before="480" w:line="260" w:lineRule="auto"/>
        <w:jc w:val="center"/>
        <w:rPr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 xml:space="preserve">Рисунок 4 </w:t>
      </w:r>
      <w:r>
        <w:rPr>
          <w:rFonts w:ascii="Times New Roman Regular" w:eastAsia="Helvetica Neue" w:hAnsi="Times New Roman Regular" w:cs="Times New Roman Regular"/>
          <w:color w:val="0F1115"/>
          <w:kern w:val="0"/>
          <w:sz w:val="28"/>
          <w:szCs w:val="28"/>
          <w:shd w:val="clear" w:color="auto" w:fill="FFFFFF"/>
          <w:lang w:val="en-US" w:eastAsia="zh-CN" w:bidi="ar"/>
        </w:rPr>
        <w:t xml:space="preserve">— </w:t>
      </w:r>
      <w:r>
        <w:rPr>
          <w:rFonts w:ascii="Times New Roman Regular" w:eastAsia="Helvetica Neue" w:hAnsi="Times New Roman Regular" w:cs="Times New Roman Regular"/>
          <w:color w:val="0F1115"/>
          <w:kern w:val="0"/>
          <w:sz w:val="28"/>
          <w:szCs w:val="28"/>
          <w:shd w:val="clear" w:color="auto" w:fill="FFFFFF"/>
          <w:lang w:eastAsia="zh-CN" w:bidi="ar"/>
        </w:rPr>
        <w:t>Схема взаимодействия программ</w:t>
      </w:r>
      <w:r>
        <w:rPr>
          <w:sz w:val="28"/>
          <w:szCs w:val="28"/>
        </w:rPr>
        <w:br w:type="page"/>
      </w:r>
    </w:p>
    <w:p w14:paraId="47840C0C" w14:textId="77777777" w:rsidR="006B5B03" w:rsidRDefault="00000000">
      <w:pPr>
        <w:pStyle w:val="afffb"/>
        <w:numPr>
          <w:ilvl w:val="0"/>
          <w:numId w:val="11"/>
        </w:numPr>
        <w:tabs>
          <w:tab w:val="left" w:pos="980"/>
        </w:tabs>
        <w:autoSpaceDE w:val="0"/>
        <w:autoSpaceDN w:val="0"/>
        <w:adjustRightInd w:val="0"/>
        <w:spacing w:line="360" w:lineRule="auto"/>
        <w:ind w:left="0" w:firstLine="70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Схема ресурсов системы</w:t>
      </w:r>
    </w:p>
    <w:p w14:paraId="2FCEF89C" w14:textId="50AABC7B" w:rsidR="006B5B03" w:rsidRDefault="00B75840">
      <w:pPr>
        <w:pStyle w:val="afffb"/>
        <w:tabs>
          <w:tab w:val="left" w:pos="980"/>
        </w:tabs>
        <w:autoSpaceDE w:val="0"/>
        <w:autoSpaceDN w:val="0"/>
        <w:adjustRightInd w:val="0"/>
        <w:spacing w:before="480" w:line="360" w:lineRule="auto"/>
        <w:ind w:left="0"/>
        <w:jc w:val="center"/>
        <w:rPr>
          <w:sz w:val="28"/>
          <w:szCs w:val="28"/>
          <w:lang w:val="en-US"/>
        </w:rPr>
      </w:pPr>
      <w:r w:rsidRPr="00B75840">
        <w:rPr>
          <w:noProof/>
          <w:sz w:val="28"/>
          <w:szCs w:val="28"/>
          <w:lang w:val="en-US"/>
        </w:rPr>
        <w:drawing>
          <wp:inline distT="0" distB="0" distL="0" distR="0" wp14:anchorId="410D8876" wp14:editId="3F38DF2C">
            <wp:extent cx="1152525" cy="4581525"/>
            <wp:effectExtent l="0" t="0" r="9525" b="9525"/>
            <wp:docPr id="1377678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78214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04A5" w14:textId="1179BA83" w:rsidR="006B5B03" w:rsidRPr="00504751" w:rsidRDefault="00000000" w:rsidP="00504751">
      <w:pPr>
        <w:spacing w:before="480" w:line="260" w:lineRule="auto"/>
        <w:jc w:val="center"/>
        <w:rPr>
          <w:rFonts w:ascii="Times New Roman Regular" w:eastAsia="Helvetica Neue" w:hAnsi="Times New Roman Regular" w:cs="Times New Roman Regular"/>
          <w:color w:val="0F1115"/>
          <w:kern w:val="0"/>
          <w:sz w:val="28"/>
          <w:szCs w:val="28"/>
          <w:shd w:val="clear" w:color="auto" w:fill="FFFFFF"/>
          <w:lang w:val="en-US" w:eastAsia="zh-CN" w:bidi="ar"/>
        </w:rPr>
      </w:pPr>
      <w:r>
        <w:rPr>
          <w:rFonts w:ascii="Times New Roman Regular" w:hAnsi="Times New Roman Regular" w:cs="Times New Roman Regular"/>
          <w:sz w:val="28"/>
          <w:szCs w:val="28"/>
        </w:rPr>
        <w:t xml:space="preserve">Рисунок </w:t>
      </w:r>
      <w:r w:rsidRPr="00AA0FD9">
        <w:rPr>
          <w:rFonts w:ascii="Times New Roman Regular" w:hAnsi="Times New Roman Regular" w:cs="Times New Roman Regular"/>
          <w:sz w:val="28"/>
          <w:szCs w:val="28"/>
        </w:rPr>
        <w:t>5</w:t>
      </w:r>
      <w:r>
        <w:rPr>
          <w:rFonts w:ascii="Times New Roman Regular" w:hAnsi="Times New Roman Regular" w:cs="Times New Roman Regular"/>
          <w:sz w:val="28"/>
          <w:szCs w:val="28"/>
        </w:rPr>
        <w:t xml:space="preserve"> </w:t>
      </w:r>
      <w:r w:rsidRPr="00AA0FD9">
        <w:rPr>
          <w:rFonts w:ascii="Times New Roman Regular" w:eastAsia="Helvetica Neue" w:hAnsi="Times New Roman Regular" w:cs="Times New Roman Regular"/>
          <w:color w:val="0F1115"/>
          <w:kern w:val="0"/>
          <w:sz w:val="28"/>
          <w:szCs w:val="28"/>
          <w:shd w:val="clear" w:color="auto" w:fill="FFFFFF"/>
          <w:lang w:eastAsia="zh-CN" w:bidi="ar"/>
        </w:rPr>
        <w:t xml:space="preserve">— </w:t>
      </w:r>
      <w:r>
        <w:rPr>
          <w:rFonts w:ascii="Times New Roman Regular" w:eastAsia="Helvetica Neue" w:hAnsi="Times New Roman Regular" w:cs="Times New Roman Regular"/>
          <w:color w:val="0F1115"/>
          <w:kern w:val="0"/>
          <w:sz w:val="28"/>
          <w:szCs w:val="28"/>
          <w:shd w:val="clear" w:color="auto" w:fill="FFFFFF"/>
          <w:lang w:eastAsia="zh-CN" w:bidi="ar"/>
        </w:rPr>
        <w:t>Схема ресурсов системы</w:t>
      </w:r>
    </w:p>
    <w:sectPr w:rsidR="006B5B03" w:rsidRPr="00504751">
      <w:headerReference w:type="default" r:id="rId17"/>
      <w:pgSz w:w="11906" w:h="16838"/>
      <w:pgMar w:top="1417" w:right="850" w:bottom="1417" w:left="1701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76646" w14:textId="77777777" w:rsidR="000C164B" w:rsidRDefault="000C164B">
      <w:pPr>
        <w:spacing w:line="240" w:lineRule="auto"/>
      </w:pPr>
      <w:r>
        <w:separator/>
      </w:r>
    </w:p>
  </w:endnote>
  <w:endnote w:type="continuationSeparator" w:id="0">
    <w:p w14:paraId="332981A1" w14:textId="77777777" w:rsidR="000C164B" w:rsidRDefault="000C16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charset w:val="00"/>
    <w:family w:val="auto"/>
    <w:pitch w:val="default"/>
    <w:sig w:usb0="E50002FF" w:usb1="500079DB" w:usb2="00000010" w:usb3="00000000" w:csb0="00000000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22F03" w14:textId="77777777" w:rsidR="000C164B" w:rsidRDefault="000C164B">
      <w:pPr>
        <w:spacing w:after="0"/>
      </w:pPr>
      <w:r>
        <w:separator/>
      </w:r>
    </w:p>
  </w:footnote>
  <w:footnote w:type="continuationSeparator" w:id="0">
    <w:p w14:paraId="659CBAA0" w14:textId="77777777" w:rsidR="000C164B" w:rsidRDefault="000C164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46CDA" w14:textId="4D54E9A3" w:rsidR="006B5B03" w:rsidRDefault="006B5B03">
    <w:pPr>
      <w:pStyle w:val="afa"/>
      <w:jc w:val="right"/>
      <w:rPr>
        <w:rFonts w:ascii="Times New Roman Regular" w:hAnsi="Times New Roman Regular" w:cs="Times New Roman Regular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F7F6DFE"/>
    <w:multiLevelType w:val="singleLevel"/>
    <w:tmpl w:val="2F7F6DFE"/>
    <w:lvl w:ilvl="0">
      <w:start w:val="1"/>
      <w:numFmt w:val="decimal"/>
      <w:suff w:val="space"/>
      <w:lvlText w:val="%1."/>
      <w:lvlJc w:val="left"/>
    </w:lvl>
  </w:abstractNum>
  <w:num w:numId="1" w16cid:durableId="595288026">
    <w:abstractNumId w:val="9"/>
  </w:num>
  <w:num w:numId="2" w16cid:durableId="1907716592">
    <w:abstractNumId w:val="7"/>
  </w:num>
  <w:num w:numId="3" w16cid:durableId="1966809881">
    <w:abstractNumId w:val="6"/>
  </w:num>
  <w:num w:numId="4" w16cid:durableId="2082217403">
    <w:abstractNumId w:val="5"/>
  </w:num>
  <w:num w:numId="5" w16cid:durableId="711811543">
    <w:abstractNumId w:val="4"/>
  </w:num>
  <w:num w:numId="6" w16cid:durableId="2075471862">
    <w:abstractNumId w:val="8"/>
  </w:num>
  <w:num w:numId="7" w16cid:durableId="55515309">
    <w:abstractNumId w:val="3"/>
  </w:num>
  <w:num w:numId="8" w16cid:durableId="834807606">
    <w:abstractNumId w:val="2"/>
  </w:num>
  <w:num w:numId="9" w16cid:durableId="1762725772">
    <w:abstractNumId w:val="1"/>
  </w:num>
  <w:num w:numId="10" w16cid:durableId="1955792892">
    <w:abstractNumId w:val="0"/>
  </w:num>
  <w:num w:numId="11" w16cid:durableId="14462700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7E700F5"/>
    <w:rsid w:val="00050A31"/>
    <w:rsid w:val="000716D2"/>
    <w:rsid w:val="00071AAB"/>
    <w:rsid w:val="000B76C4"/>
    <w:rsid w:val="000C164B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3A53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04751"/>
    <w:rsid w:val="005149B1"/>
    <w:rsid w:val="005647F2"/>
    <w:rsid w:val="005662D1"/>
    <w:rsid w:val="00573A09"/>
    <w:rsid w:val="0057624A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B5B03"/>
    <w:rsid w:val="007152D7"/>
    <w:rsid w:val="00746C14"/>
    <w:rsid w:val="007C2C59"/>
    <w:rsid w:val="007E55BB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65C36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0FD9"/>
    <w:rsid w:val="00AA2C77"/>
    <w:rsid w:val="00AC3FB9"/>
    <w:rsid w:val="00AC702A"/>
    <w:rsid w:val="00AD226F"/>
    <w:rsid w:val="00AF6AA1"/>
    <w:rsid w:val="00B13A52"/>
    <w:rsid w:val="00B24CF4"/>
    <w:rsid w:val="00B26993"/>
    <w:rsid w:val="00B4570C"/>
    <w:rsid w:val="00B5208C"/>
    <w:rsid w:val="00B74876"/>
    <w:rsid w:val="00B75840"/>
    <w:rsid w:val="00BB7C2B"/>
    <w:rsid w:val="00BC1664"/>
    <w:rsid w:val="00BC2546"/>
    <w:rsid w:val="00C05085"/>
    <w:rsid w:val="00C1593D"/>
    <w:rsid w:val="00C23C12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F72D7"/>
    <w:rsid w:val="1F7FE235"/>
    <w:rsid w:val="1FADCA99"/>
    <w:rsid w:val="1FFF8358"/>
    <w:rsid w:val="32FF133D"/>
    <w:rsid w:val="3FAFB063"/>
    <w:rsid w:val="3FE6BF0A"/>
    <w:rsid w:val="452717D6"/>
    <w:rsid w:val="45FBE842"/>
    <w:rsid w:val="4697A5C1"/>
    <w:rsid w:val="4BBDF3D4"/>
    <w:rsid w:val="4FEB4C83"/>
    <w:rsid w:val="54DFCC2A"/>
    <w:rsid w:val="57E700F5"/>
    <w:rsid w:val="58DF13E5"/>
    <w:rsid w:val="5EEFA300"/>
    <w:rsid w:val="5FEDFDB8"/>
    <w:rsid w:val="5FF7FB5B"/>
    <w:rsid w:val="67A9DD4E"/>
    <w:rsid w:val="6AFF4CC0"/>
    <w:rsid w:val="6BDD00A1"/>
    <w:rsid w:val="6E5DBBF5"/>
    <w:rsid w:val="6EEFD406"/>
    <w:rsid w:val="6F73D815"/>
    <w:rsid w:val="6FBA01DF"/>
    <w:rsid w:val="6FFE6EB5"/>
    <w:rsid w:val="72C54FC6"/>
    <w:rsid w:val="73EF336D"/>
    <w:rsid w:val="77A470C6"/>
    <w:rsid w:val="799FEBF6"/>
    <w:rsid w:val="7B59F5CF"/>
    <w:rsid w:val="7CDF290A"/>
    <w:rsid w:val="7DF06974"/>
    <w:rsid w:val="7E27A229"/>
    <w:rsid w:val="7EFC28C8"/>
    <w:rsid w:val="7F7EC870"/>
    <w:rsid w:val="7FBF45D7"/>
    <w:rsid w:val="93FF2980"/>
    <w:rsid w:val="97AB4491"/>
    <w:rsid w:val="9FFBA2AF"/>
    <w:rsid w:val="AFB1B5C5"/>
    <w:rsid w:val="B7FFB2FF"/>
    <w:rsid w:val="BF5185BE"/>
    <w:rsid w:val="CEADDACD"/>
    <w:rsid w:val="DBFFA304"/>
    <w:rsid w:val="DF7E596C"/>
    <w:rsid w:val="E3FBA648"/>
    <w:rsid w:val="EF7FE08F"/>
    <w:rsid w:val="EFFF81A2"/>
    <w:rsid w:val="F56705C7"/>
    <w:rsid w:val="F5DFBCED"/>
    <w:rsid w:val="F5EFCACF"/>
    <w:rsid w:val="F6BD66C4"/>
    <w:rsid w:val="F9AFDDD5"/>
    <w:rsid w:val="F9CFB9FC"/>
    <w:rsid w:val="FAFC617A"/>
    <w:rsid w:val="FC50AFD9"/>
    <w:rsid w:val="FD7FD870"/>
    <w:rsid w:val="FDF96816"/>
    <w:rsid w:val="FEAED29B"/>
    <w:rsid w:val="FFA755BB"/>
    <w:rsid w:val="FFAF653E"/>
    <w:rsid w:val="FFCF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F0627A"/>
  <w15:docId w15:val="{AAD4BFA7-B4E4-48B0-B32B-ACE2FDFBB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1"/>
    <w:next w:val="a1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1"/>
    <w:next w:val="a1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1">
    <w:name w:val="heading 3"/>
    <w:basedOn w:val="a1"/>
    <w:next w:val="a1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1"/>
    <w:next w:val="a1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7">
    <w:name w:val="heading 7"/>
    <w:basedOn w:val="a1"/>
    <w:next w:val="a1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1"/>
    <w:next w:val="a1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9">
    <w:name w:val="heading 9"/>
    <w:basedOn w:val="a1"/>
    <w:next w:val="a1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rPr>
      <w:sz w:val="16"/>
      <w:szCs w:val="16"/>
    </w:rPr>
  </w:style>
  <w:style w:type="paragraph" w:styleId="a6">
    <w:name w:val="Block Text"/>
    <w:basedOn w:val="a1"/>
    <w:pPr>
      <w:spacing w:after="120"/>
      <w:ind w:leftChars="700" w:left="1440" w:rightChars="700" w:right="1440"/>
    </w:pPr>
  </w:style>
  <w:style w:type="paragraph" w:styleId="a7">
    <w:name w:val="Body Text"/>
    <w:basedOn w:val="a1"/>
    <w:pPr>
      <w:spacing w:after="120"/>
    </w:pPr>
  </w:style>
  <w:style w:type="paragraph" w:styleId="22">
    <w:name w:val="Body Text 2"/>
    <w:basedOn w:val="a1"/>
    <w:pPr>
      <w:spacing w:after="120" w:line="480" w:lineRule="auto"/>
    </w:pPr>
  </w:style>
  <w:style w:type="paragraph" w:styleId="32">
    <w:name w:val="Body Text 3"/>
    <w:basedOn w:val="a1"/>
    <w:pPr>
      <w:spacing w:after="120"/>
    </w:pPr>
    <w:rPr>
      <w:sz w:val="16"/>
      <w:szCs w:val="16"/>
    </w:rPr>
  </w:style>
  <w:style w:type="paragraph" w:styleId="a8">
    <w:name w:val="Body Text First Indent"/>
    <w:basedOn w:val="a7"/>
    <w:pPr>
      <w:ind w:firstLineChars="100" w:firstLine="420"/>
    </w:pPr>
  </w:style>
  <w:style w:type="paragraph" w:styleId="a9">
    <w:name w:val="Body Text Indent"/>
    <w:basedOn w:val="a1"/>
    <w:pPr>
      <w:spacing w:after="120"/>
      <w:ind w:leftChars="200" w:left="420"/>
    </w:pPr>
  </w:style>
  <w:style w:type="paragraph" w:styleId="23">
    <w:name w:val="Body Text First Indent 2"/>
    <w:basedOn w:val="a9"/>
    <w:pPr>
      <w:ind w:firstLineChars="200" w:firstLine="420"/>
    </w:pPr>
  </w:style>
  <w:style w:type="paragraph" w:styleId="24">
    <w:name w:val="Body Text Indent 2"/>
    <w:basedOn w:val="a1"/>
    <w:pPr>
      <w:spacing w:after="120" w:line="480" w:lineRule="auto"/>
      <w:ind w:leftChars="200" w:left="420"/>
    </w:pPr>
  </w:style>
  <w:style w:type="paragraph" w:styleId="33">
    <w:name w:val="Body Text Indent 3"/>
    <w:basedOn w:val="a1"/>
    <w:pPr>
      <w:spacing w:after="120"/>
      <w:ind w:leftChars="200" w:left="420"/>
    </w:pPr>
    <w:rPr>
      <w:sz w:val="16"/>
      <w:szCs w:val="16"/>
    </w:rPr>
  </w:style>
  <w:style w:type="paragraph" w:styleId="aa">
    <w:name w:val="caption"/>
    <w:basedOn w:val="a1"/>
    <w:next w:val="a1"/>
    <w:semiHidden/>
    <w:unhideWhenUsed/>
    <w:qFormat/>
    <w:rPr>
      <w:rFonts w:ascii="Arial" w:eastAsia="SimHei" w:hAnsi="Arial" w:cs="Arial"/>
      <w:sz w:val="20"/>
    </w:rPr>
  </w:style>
  <w:style w:type="paragraph" w:styleId="ab">
    <w:name w:val="Closing"/>
    <w:basedOn w:val="a1"/>
    <w:pPr>
      <w:ind w:leftChars="2100" w:left="100"/>
    </w:pPr>
  </w:style>
  <w:style w:type="character" w:styleId="ac">
    <w:name w:val="annotation reference"/>
    <w:basedOn w:val="a2"/>
    <w:rPr>
      <w:sz w:val="21"/>
      <w:szCs w:val="21"/>
    </w:rPr>
  </w:style>
  <w:style w:type="paragraph" w:styleId="ad">
    <w:name w:val="annotation text"/>
    <w:basedOn w:val="a1"/>
  </w:style>
  <w:style w:type="paragraph" w:styleId="ae">
    <w:name w:val="annotation subject"/>
    <w:basedOn w:val="ad"/>
    <w:next w:val="ad"/>
    <w:rPr>
      <w:b/>
      <w:bCs/>
    </w:rPr>
  </w:style>
  <w:style w:type="paragraph" w:styleId="af">
    <w:name w:val="Date"/>
    <w:basedOn w:val="a1"/>
    <w:next w:val="a1"/>
    <w:pPr>
      <w:ind w:leftChars="2500" w:left="100"/>
    </w:pPr>
  </w:style>
  <w:style w:type="paragraph" w:styleId="af0">
    <w:name w:val="Document Map"/>
    <w:basedOn w:val="a1"/>
    <w:pPr>
      <w:shd w:val="clear" w:color="auto" w:fill="000080"/>
    </w:pPr>
  </w:style>
  <w:style w:type="paragraph" w:styleId="af1">
    <w:name w:val="E-mail Signature"/>
    <w:basedOn w:val="a1"/>
  </w:style>
  <w:style w:type="character" w:styleId="af2">
    <w:name w:val="Emphasis"/>
    <w:basedOn w:val="a2"/>
    <w:qFormat/>
    <w:rPr>
      <w:i/>
      <w:iCs/>
    </w:rPr>
  </w:style>
  <w:style w:type="character" w:styleId="af3">
    <w:name w:val="endnote reference"/>
    <w:basedOn w:val="a2"/>
    <w:rPr>
      <w:vertAlign w:val="superscript"/>
    </w:rPr>
  </w:style>
  <w:style w:type="paragraph" w:styleId="af4">
    <w:name w:val="endnote text"/>
    <w:basedOn w:val="a1"/>
    <w:pPr>
      <w:snapToGrid w:val="0"/>
    </w:pPr>
  </w:style>
  <w:style w:type="paragraph" w:styleId="af5">
    <w:name w:val="envelope address"/>
    <w:basedOn w:val="a1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25">
    <w:name w:val="envelope return"/>
    <w:basedOn w:val="a1"/>
    <w:pPr>
      <w:snapToGrid w:val="0"/>
    </w:pPr>
    <w:rPr>
      <w:rFonts w:ascii="Arial" w:hAnsi="Arial" w:cs="Arial"/>
    </w:rPr>
  </w:style>
  <w:style w:type="character" w:styleId="af6">
    <w:name w:val="FollowedHyperlink"/>
    <w:basedOn w:val="a2"/>
    <w:rPr>
      <w:color w:val="800080"/>
      <w:u w:val="single"/>
    </w:rPr>
  </w:style>
  <w:style w:type="paragraph" w:styleId="af7">
    <w:name w:val="footer"/>
    <w:basedOn w:val="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f8">
    <w:name w:val="footnote reference"/>
    <w:basedOn w:val="a2"/>
    <w:rPr>
      <w:vertAlign w:val="superscript"/>
    </w:rPr>
  </w:style>
  <w:style w:type="paragraph" w:styleId="af9">
    <w:name w:val="footnote text"/>
    <w:basedOn w:val="a1"/>
    <w:pPr>
      <w:snapToGrid w:val="0"/>
    </w:pPr>
    <w:rPr>
      <w:sz w:val="18"/>
      <w:szCs w:val="18"/>
    </w:rPr>
  </w:style>
  <w:style w:type="paragraph" w:styleId="afa">
    <w:name w:val="header"/>
    <w:basedOn w:val="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">
    <w:name w:val="HTML Acronym"/>
    <w:basedOn w:val="a2"/>
  </w:style>
  <w:style w:type="paragraph" w:styleId="HTML0">
    <w:name w:val="HTML Address"/>
    <w:basedOn w:val="a1"/>
    <w:rPr>
      <w:i/>
      <w:iCs/>
    </w:rPr>
  </w:style>
  <w:style w:type="character" w:styleId="HTML1">
    <w:name w:val="HTML Cite"/>
    <w:basedOn w:val="a2"/>
    <w:rPr>
      <w:i/>
      <w:iCs/>
    </w:rPr>
  </w:style>
  <w:style w:type="character" w:styleId="HTML2">
    <w:name w:val="HTML Code"/>
    <w:basedOn w:val="a2"/>
    <w:rPr>
      <w:rFonts w:ascii="Courier New" w:hAnsi="Courier New" w:cs="Courier New"/>
      <w:sz w:val="20"/>
      <w:szCs w:val="20"/>
    </w:rPr>
  </w:style>
  <w:style w:type="character" w:styleId="HTML3">
    <w:name w:val="HTML Definition"/>
    <w:basedOn w:val="a2"/>
    <w:rPr>
      <w:i/>
      <w:iCs/>
    </w:rPr>
  </w:style>
  <w:style w:type="character" w:styleId="HTML4">
    <w:name w:val="HTML Keyboard"/>
    <w:basedOn w:val="a2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1"/>
    <w:rPr>
      <w:rFonts w:ascii="Courier New" w:hAnsi="Courier New" w:cs="Courier New"/>
      <w:sz w:val="20"/>
    </w:rPr>
  </w:style>
  <w:style w:type="character" w:styleId="HTML6">
    <w:name w:val="HTML Sample"/>
    <w:basedOn w:val="a2"/>
    <w:rPr>
      <w:rFonts w:ascii="Courier New" w:hAnsi="Courier New" w:cs="Courier New"/>
    </w:rPr>
  </w:style>
  <w:style w:type="character" w:styleId="HTML7">
    <w:name w:val="HTML Typewriter"/>
    <w:basedOn w:val="a2"/>
    <w:rPr>
      <w:rFonts w:ascii="Courier New" w:hAnsi="Courier New" w:cs="Courier New"/>
      <w:sz w:val="20"/>
      <w:szCs w:val="20"/>
    </w:rPr>
  </w:style>
  <w:style w:type="character" w:styleId="HTML8">
    <w:name w:val="HTML Variable"/>
    <w:basedOn w:val="a2"/>
    <w:rPr>
      <w:i/>
      <w:iCs/>
    </w:rPr>
  </w:style>
  <w:style w:type="character" w:styleId="afb">
    <w:name w:val="Hyperlink"/>
    <w:basedOn w:val="a2"/>
    <w:rPr>
      <w:color w:val="0000FF"/>
      <w:u w:val="single"/>
    </w:rPr>
  </w:style>
  <w:style w:type="paragraph" w:styleId="10">
    <w:name w:val="index 1"/>
    <w:basedOn w:val="a1"/>
    <w:next w:val="a1"/>
  </w:style>
  <w:style w:type="paragraph" w:styleId="26">
    <w:name w:val="index 2"/>
    <w:basedOn w:val="a1"/>
    <w:next w:val="a1"/>
    <w:pPr>
      <w:ind w:leftChars="200" w:left="200"/>
    </w:pPr>
  </w:style>
  <w:style w:type="paragraph" w:styleId="34">
    <w:name w:val="index 3"/>
    <w:basedOn w:val="a1"/>
    <w:next w:val="a1"/>
    <w:pPr>
      <w:ind w:leftChars="400" w:left="400"/>
    </w:pPr>
  </w:style>
  <w:style w:type="paragraph" w:styleId="42">
    <w:name w:val="index 4"/>
    <w:basedOn w:val="a1"/>
    <w:next w:val="a1"/>
    <w:pPr>
      <w:ind w:leftChars="600" w:left="600"/>
    </w:pPr>
  </w:style>
  <w:style w:type="paragraph" w:styleId="52">
    <w:name w:val="index 5"/>
    <w:basedOn w:val="a1"/>
    <w:next w:val="a1"/>
    <w:pPr>
      <w:ind w:leftChars="800" w:left="800"/>
    </w:pPr>
  </w:style>
  <w:style w:type="paragraph" w:styleId="60">
    <w:name w:val="index 6"/>
    <w:basedOn w:val="a1"/>
    <w:next w:val="a1"/>
    <w:pPr>
      <w:ind w:leftChars="1000" w:left="1000"/>
    </w:pPr>
  </w:style>
  <w:style w:type="paragraph" w:styleId="70">
    <w:name w:val="index 7"/>
    <w:basedOn w:val="a1"/>
    <w:next w:val="a1"/>
    <w:pPr>
      <w:ind w:leftChars="1200" w:left="1200"/>
    </w:pPr>
  </w:style>
  <w:style w:type="paragraph" w:styleId="80">
    <w:name w:val="index 8"/>
    <w:basedOn w:val="a1"/>
    <w:next w:val="a1"/>
    <w:pPr>
      <w:ind w:leftChars="1400" w:left="1400"/>
    </w:pPr>
  </w:style>
  <w:style w:type="paragraph" w:styleId="90">
    <w:name w:val="index 9"/>
    <w:basedOn w:val="a1"/>
    <w:next w:val="a1"/>
    <w:pPr>
      <w:ind w:leftChars="1600" w:left="1600"/>
    </w:pPr>
  </w:style>
  <w:style w:type="paragraph" w:styleId="afc">
    <w:name w:val="index heading"/>
    <w:basedOn w:val="a1"/>
    <w:next w:val="10"/>
    <w:rPr>
      <w:rFonts w:ascii="Arial" w:hAnsi="Arial" w:cs="Arial"/>
      <w:b/>
      <w:bCs/>
    </w:rPr>
  </w:style>
  <w:style w:type="character" w:styleId="afd">
    <w:name w:val="line number"/>
    <w:basedOn w:val="a2"/>
  </w:style>
  <w:style w:type="paragraph" w:styleId="afe">
    <w:name w:val="List"/>
    <w:basedOn w:val="a1"/>
    <w:pPr>
      <w:ind w:left="200" w:hangingChars="200" w:hanging="200"/>
    </w:pPr>
  </w:style>
  <w:style w:type="paragraph" w:styleId="27">
    <w:name w:val="List 2"/>
    <w:basedOn w:val="a1"/>
    <w:pPr>
      <w:ind w:leftChars="200" w:left="100" w:hangingChars="200" w:hanging="200"/>
    </w:pPr>
  </w:style>
  <w:style w:type="paragraph" w:styleId="35">
    <w:name w:val="List 3"/>
    <w:basedOn w:val="a1"/>
    <w:pPr>
      <w:ind w:leftChars="400" w:left="100" w:hangingChars="200" w:hanging="200"/>
    </w:pPr>
  </w:style>
  <w:style w:type="paragraph" w:styleId="43">
    <w:name w:val="List 4"/>
    <w:basedOn w:val="a1"/>
    <w:pPr>
      <w:ind w:leftChars="600" w:left="100" w:hangingChars="200" w:hanging="200"/>
    </w:pPr>
  </w:style>
  <w:style w:type="paragraph" w:styleId="53">
    <w:name w:val="List 5"/>
    <w:basedOn w:val="a1"/>
    <w:pPr>
      <w:ind w:leftChars="800" w:left="100" w:hangingChars="200" w:hanging="200"/>
    </w:pPr>
  </w:style>
  <w:style w:type="paragraph" w:styleId="a0">
    <w:name w:val="List Bullet"/>
    <w:basedOn w:val="a1"/>
    <w:pPr>
      <w:numPr>
        <w:numId w:val="1"/>
      </w:numPr>
    </w:pPr>
  </w:style>
  <w:style w:type="paragraph" w:styleId="20">
    <w:name w:val="List Bullet 2"/>
    <w:basedOn w:val="a1"/>
    <w:pPr>
      <w:numPr>
        <w:numId w:val="2"/>
      </w:numPr>
    </w:pPr>
  </w:style>
  <w:style w:type="paragraph" w:styleId="30">
    <w:name w:val="List Bullet 3"/>
    <w:basedOn w:val="a1"/>
    <w:pPr>
      <w:numPr>
        <w:numId w:val="3"/>
      </w:numPr>
    </w:pPr>
  </w:style>
  <w:style w:type="paragraph" w:styleId="40">
    <w:name w:val="List Bullet 4"/>
    <w:basedOn w:val="a1"/>
    <w:pPr>
      <w:numPr>
        <w:numId w:val="4"/>
      </w:numPr>
    </w:pPr>
  </w:style>
  <w:style w:type="paragraph" w:styleId="50">
    <w:name w:val="List Bullet 5"/>
    <w:basedOn w:val="a1"/>
    <w:pPr>
      <w:numPr>
        <w:numId w:val="5"/>
      </w:numPr>
    </w:pPr>
  </w:style>
  <w:style w:type="paragraph" w:styleId="aff">
    <w:name w:val="List Continue"/>
    <w:basedOn w:val="a1"/>
    <w:pPr>
      <w:spacing w:after="120"/>
      <w:ind w:leftChars="200" w:left="420"/>
    </w:pPr>
  </w:style>
  <w:style w:type="paragraph" w:styleId="28">
    <w:name w:val="List Continue 2"/>
    <w:basedOn w:val="a1"/>
    <w:pPr>
      <w:spacing w:after="120"/>
      <w:ind w:leftChars="400" w:left="840"/>
    </w:pPr>
  </w:style>
  <w:style w:type="paragraph" w:styleId="36">
    <w:name w:val="List Continue 3"/>
    <w:basedOn w:val="a1"/>
    <w:pPr>
      <w:spacing w:after="120"/>
      <w:ind w:leftChars="600" w:left="1260"/>
    </w:pPr>
  </w:style>
  <w:style w:type="paragraph" w:styleId="44">
    <w:name w:val="List Continue 4"/>
    <w:basedOn w:val="a1"/>
    <w:pPr>
      <w:spacing w:after="120"/>
      <w:ind w:leftChars="800" w:left="1680"/>
    </w:pPr>
  </w:style>
  <w:style w:type="paragraph" w:styleId="54">
    <w:name w:val="List Continue 5"/>
    <w:basedOn w:val="a1"/>
    <w:pPr>
      <w:spacing w:after="120"/>
      <w:ind w:leftChars="1000" w:left="2100"/>
    </w:pPr>
  </w:style>
  <w:style w:type="paragraph" w:styleId="a">
    <w:name w:val="List Number"/>
    <w:basedOn w:val="a1"/>
    <w:pPr>
      <w:numPr>
        <w:numId w:val="6"/>
      </w:numPr>
    </w:pPr>
  </w:style>
  <w:style w:type="paragraph" w:styleId="2">
    <w:name w:val="List Number 2"/>
    <w:basedOn w:val="a1"/>
    <w:pPr>
      <w:numPr>
        <w:numId w:val="7"/>
      </w:numPr>
    </w:pPr>
  </w:style>
  <w:style w:type="paragraph" w:styleId="3">
    <w:name w:val="List Number 3"/>
    <w:basedOn w:val="a1"/>
    <w:pPr>
      <w:numPr>
        <w:numId w:val="8"/>
      </w:numPr>
    </w:pPr>
  </w:style>
  <w:style w:type="paragraph" w:styleId="4">
    <w:name w:val="List Number 4"/>
    <w:basedOn w:val="a1"/>
    <w:pPr>
      <w:numPr>
        <w:numId w:val="9"/>
      </w:numPr>
    </w:pPr>
  </w:style>
  <w:style w:type="paragraph" w:styleId="5">
    <w:name w:val="List Number 5"/>
    <w:basedOn w:val="a1"/>
    <w:pPr>
      <w:numPr>
        <w:numId w:val="10"/>
      </w:numPr>
    </w:pPr>
  </w:style>
  <w:style w:type="paragraph" w:styleId="aff0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aff1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aff2">
    <w:name w:val="Normal (Web)"/>
    <w:basedOn w:val="a1"/>
    <w:rPr>
      <w:sz w:val="24"/>
      <w:szCs w:val="24"/>
    </w:rPr>
  </w:style>
  <w:style w:type="paragraph" w:styleId="aff3">
    <w:name w:val="Normal Indent"/>
    <w:basedOn w:val="a1"/>
    <w:pPr>
      <w:ind w:firstLineChars="200" w:firstLine="420"/>
    </w:pPr>
  </w:style>
  <w:style w:type="paragraph" w:styleId="aff4">
    <w:name w:val="Note Heading"/>
    <w:basedOn w:val="a1"/>
    <w:next w:val="a1"/>
    <w:pPr>
      <w:jc w:val="center"/>
    </w:pPr>
  </w:style>
  <w:style w:type="character" w:styleId="aff5">
    <w:name w:val="page number"/>
    <w:basedOn w:val="a2"/>
  </w:style>
  <w:style w:type="paragraph" w:styleId="aff6">
    <w:name w:val="Plain Text"/>
    <w:basedOn w:val="a1"/>
    <w:rPr>
      <w:rFonts w:ascii="SimSun" w:hAnsi="Courier New" w:cs="Courier New"/>
      <w:szCs w:val="21"/>
    </w:rPr>
  </w:style>
  <w:style w:type="paragraph" w:styleId="aff7">
    <w:name w:val="Salutation"/>
    <w:basedOn w:val="a1"/>
    <w:next w:val="a1"/>
  </w:style>
  <w:style w:type="paragraph" w:styleId="aff8">
    <w:name w:val="Signature"/>
    <w:basedOn w:val="a1"/>
    <w:pPr>
      <w:ind w:leftChars="2100" w:left="100"/>
    </w:pPr>
  </w:style>
  <w:style w:type="character" w:styleId="aff9">
    <w:name w:val="Strong"/>
    <w:basedOn w:val="a2"/>
    <w:qFormat/>
    <w:rPr>
      <w:b/>
      <w:bCs/>
    </w:rPr>
  </w:style>
  <w:style w:type="paragraph" w:styleId="affa">
    <w:name w:val="Subtitle"/>
    <w:basedOn w:val="a1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11">
    <w:name w:val="Table 3D effects 1"/>
    <w:basedOn w:val="a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9">
    <w:name w:val="Table 3D effects 2"/>
    <w:basedOn w:val="a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7">
    <w:name w:val="Table 3D effects 3"/>
    <w:basedOn w:val="a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">
    <w:name w:val="Table Classic 1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a">
    <w:name w:val="Table Classic 2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8">
    <w:name w:val="Table Classic 3"/>
    <w:basedOn w:val="a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5">
    <w:name w:val="Table Classic 4"/>
    <w:basedOn w:val="a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3">
    <w:name w:val="Table Colorful 1"/>
    <w:basedOn w:val="a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b">
    <w:name w:val="Table Colorful 2"/>
    <w:basedOn w:val="a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orful 3"/>
    <w:basedOn w:val="a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4">
    <w:name w:val="Table Columns 1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umns 2"/>
    <w:basedOn w:val="a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umns 3"/>
    <w:basedOn w:val="a3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6">
    <w:name w:val="Table Columns 4"/>
    <w:basedOn w:val="a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3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b">
    <w:name w:val="Table Contemporary"/>
    <w:basedOn w:val="a3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affc">
    <w:name w:val="Table Elegant"/>
    <w:basedOn w:val="a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d">
    <w:name w:val="Table Grid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Grid 1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d">
    <w:name w:val="Table Grid 2"/>
    <w:basedOn w:val="a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b">
    <w:name w:val="Table Grid 3"/>
    <w:basedOn w:val="a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6">
    <w:name w:val="Table Grid 5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1">
    <w:name w:val="Table Grid 6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Grid 7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1">
    <w:name w:val="Table Grid 8"/>
    <w:basedOn w:val="a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-1">
    <w:name w:val="Table List 1"/>
    <w:basedOn w:val="a3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-2">
    <w:name w:val="Table List 2"/>
    <w:basedOn w:val="a3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-3">
    <w:name w:val="Table List 3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-4">
    <w:name w:val="Table List 4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-5">
    <w:name w:val="Table List 5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-6">
    <w:name w:val="Table List 6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-7">
    <w:name w:val="Table List 7"/>
    <w:basedOn w:val="a3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-8">
    <w:name w:val="Table List 8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affe">
    <w:name w:val="table of authorities"/>
    <w:basedOn w:val="a1"/>
    <w:next w:val="a1"/>
    <w:pPr>
      <w:ind w:leftChars="200" w:left="420"/>
    </w:pPr>
  </w:style>
  <w:style w:type="paragraph" w:styleId="afff">
    <w:name w:val="table of figures"/>
    <w:basedOn w:val="a1"/>
    <w:next w:val="a1"/>
    <w:pPr>
      <w:ind w:leftChars="200" w:left="200" w:hangingChars="200" w:hanging="200"/>
    </w:pPr>
  </w:style>
  <w:style w:type="table" w:styleId="afff0">
    <w:name w:val="Table Professional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6">
    <w:name w:val="Table Simple 1"/>
    <w:basedOn w:val="a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3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7">
    <w:name w:val="Table Subtle 1"/>
    <w:basedOn w:val="a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ff1">
    <w:name w:val="Table Theme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0">
    <w:name w:val="Table Web 1"/>
    <w:basedOn w:val="a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-20">
    <w:name w:val="Table Web 2"/>
    <w:basedOn w:val="a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-30">
    <w:name w:val="Table Web 3"/>
    <w:basedOn w:val="a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afff2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ff3">
    <w:name w:val="toa heading"/>
    <w:basedOn w:val="a1"/>
    <w:next w:val="a1"/>
    <w:pPr>
      <w:spacing w:before="120"/>
    </w:pPr>
    <w:rPr>
      <w:rFonts w:ascii="Arial" w:hAnsi="Arial" w:cs="Arial"/>
      <w:sz w:val="24"/>
      <w:szCs w:val="24"/>
    </w:rPr>
  </w:style>
  <w:style w:type="paragraph" w:styleId="18">
    <w:name w:val="toc 1"/>
    <w:basedOn w:val="a1"/>
    <w:next w:val="a1"/>
  </w:style>
  <w:style w:type="paragraph" w:styleId="2f0">
    <w:name w:val="toc 2"/>
    <w:basedOn w:val="a1"/>
    <w:next w:val="a1"/>
    <w:pPr>
      <w:ind w:leftChars="200" w:left="420"/>
    </w:pPr>
  </w:style>
  <w:style w:type="paragraph" w:styleId="3d">
    <w:name w:val="toc 3"/>
    <w:basedOn w:val="a1"/>
    <w:next w:val="a1"/>
    <w:pPr>
      <w:ind w:leftChars="400" w:left="840"/>
    </w:pPr>
  </w:style>
  <w:style w:type="paragraph" w:styleId="48">
    <w:name w:val="toc 4"/>
    <w:basedOn w:val="a1"/>
    <w:next w:val="a1"/>
    <w:pPr>
      <w:ind w:leftChars="600" w:left="1260"/>
    </w:pPr>
  </w:style>
  <w:style w:type="paragraph" w:styleId="57">
    <w:name w:val="toc 5"/>
    <w:basedOn w:val="a1"/>
    <w:next w:val="a1"/>
    <w:pPr>
      <w:ind w:leftChars="800" w:left="1680"/>
    </w:pPr>
  </w:style>
  <w:style w:type="paragraph" w:styleId="62">
    <w:name w:val="toc 6"/>
    <w:basedOn w:val="a1"/>
    <w:next w:val="a1"/>
    <w:pPr>
      <w:ind w:leftChars="1000" w:left="2100"/>
    </w:pPr>
  </w:style>
  <w:style w:type="paragraph" w:styleId="72">
    <w:name w:val="toc 7"/>
    <w:basedOn w:val="a1"/>
    <w:next w:val="a1"/>
    <w:pPr>
      <w:ind w:leftChars="1200" w:left="2520"/>
    </w:pPr>
  </w:style>
  <w:style w:type="paragraph" w:styleId="82">
    <w:name w:val="toc 8"/>
    <w:basedOn w:val="a1"/>
    <w:next w:val="a1"/>
    <w:pPr>
      <w:ind w:leftChars="1400" w:left="2940"/>
    </w:pPr>
  </w:style>
  <w:style w:type="paragraph" w:styleId="91">
    <w:name w:val="toc 9"/>
    <w:basedOn w:val="a1"/>
    <w:next w:val="a1"/>
    <w:pPr>
      <w:ind w:leftChars="1600" w:left="3360"/>
    </w:pPr>
  </w:style>
  <w:style w:type="table" w:styleId="afff4">
    <w:name w:val="Light Shading"/>
    <w:basedOn w:val="a3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1">
    <w:name w:val="Light Shading Accent 1"/>
    <w:basedOn w:val="a3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1">
    <w:name w:val="Light Shading Accent 2"/>
    <w:basedOn w:val="a3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1">
    <w:name w:val="Light Shading Accent 3"/>
    <w:basedOn w:val="a3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0">
    <w:name w:val="Light Shading Accent 4"/>
    <w:basedOn w:val="a3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0">
    <w:name w:val="Light Shading Accent 5"/>
    <w:basedOn w:val="a3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0">
    <w:name w:val="Light Shading Accent 6"/>
    <w:basedOn w:val="a3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f5">
    <w:name w:val="Light List"/>
    <w:basedOn w:val="a3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2">
    <w:name w:val="Light List Accent 1"/>
    <w:basedOn w:val="a3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2">
    <w:name w:val="Light List Accent 2"/>
    <w:basedOn w:val="a3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2">
    <w:name w:val="Light List Accent 3"/>
    <w:basedOn w:val="a3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1">
    <w:name w:val="Light List Accent 4"/>
    <w:basedOn w:val="a3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1">
    <w:name w:val="Light List Accent 5"/>
    <w:basedOn w:val="a3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1">
    <w:name w:val="Light List Accent 6"/>
    <w:basedOn w:val="a3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f6">
    <w:name w:val="Light Grid"/>
    <w:basedOn w:val="a3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-13">
    <w:name w:val="Light Grid Accent 1"/>
    <w:basedOn w:val="a3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-23">
    <w:name w:val="Light Grid Accent 2"/>
    <w:basedOn w:val="a3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-33">
    <w:name w:val="Light Grid Accent 3"/>
    <w:basedOn w:val="a3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-42">
    <w:name w:val="Light Grid Accent 4"/>
    <w:basedOn w:val="a3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-52">
    <w:name w:val="Light Grid Accent 5"/>
    <w:basedOn w:val="a3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2">
    <w:name w:val="Light Grid Accent 6"/>
    <w:basedOn w:val="a3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19">
    <w:name w:val="Medium Shading 1"/>
    <w:basedOn w:val="a3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1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1a">
    <w:name w:val="Medium List 1"/>
    <w:basedOn w:val="a3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f2">
    <w:name w:val="Medium List 2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b">
    <w:name w:val="Medium Grid 1"/>
    <w:basedOn w:val="a3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f3">
    <w:name w:val="Medium Grid 2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e">
    <w:name w:val="Medium Grid 3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afff7">
    <w:name w:val="Dark List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4">
    <w:name w:val="Dark List Accent 1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4">
    <w:name w:val="Dark List Accent 2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4">
    <w:name w:val="Dark List Accent 3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3">
    <w:name w:val="Dark List Accent 4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3">
    <w:name w:val="Dark List Accent 5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3">
    <w:name w:val="Dark List Accent 6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f8">
    <w:name w:val="Colorful Shading"/>
    <w:basedOn w:val="a3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5">
    <w:name w:val="Colorful Shading Accent 1"/>
    <w:basedOn w:val="a3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5">
    <w:name w:val="Colorful Shading Accent 2"/>
    <w:basedOn w:val="a3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5">
    <w:name w:val="Colorful Shading Accent 3"/>
    <w:basedOn w:val="a3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4">
    <w:name w:val="Colorful Shading Accent 4"/>
    <w:basedOn w:val="a3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4">
    <w:name w:val="Colorful Shading Accent 5"/>
    <w:basedOn w:val="a3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4">
    <w:name w:val="Colorful Shading Accent 6"/>
    <w:basedOn w:val="a3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f9">
    <w:name w:val="Colorful List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6">
    <w:name w:val="Colorful List Accent 1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6">
    <w:name w:val="Colorful List Accent 2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6">
    <w:name w:val="Colorful List Accent 3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5">
    <w:name w:val="Colorful List Accent 4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5">
    <w:name w:val="Colorful List Accent 5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5">
    <w:name w:val="Colorful List Accent 6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fa">
    <w:name w:val="Colorful Grid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7">
    <w:name w:val="Colorful Grid Accent 1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7">
    <w:name w:val="Colorful Grid Accent 2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7">
    <w:name w:val="Colorful Grid Accent 3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6">
    <w:name w:val="Colorful Grid Accent 4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6">
    <w:name w:val="Colorful Grid Accent 5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6">
    <w:name w:val="Colorful Grid Accent 6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afffb">
    <w:name w:val="List Paragraph"/>
    <w:basedOn w:val="a1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Михайлов</dc:creator>
  <cp:lastModifiedBy>Поташов Павел Михайлович</cp:lastModifiedBy>
  <cp:revision>6</cp:revision>
  <dcterms:created xsi:type="dcterms:W3CDTF">2026-04-03T17:35:00Z</dcterms:created>
  <dcterms:modified xsi:type="dcterms:W3CDTF">2026-05-08T08:28:00Z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776CD576A604CE4828D0CF69ED76848B_41</vt:lpwstr>
  </property>
</Properties>
</file>